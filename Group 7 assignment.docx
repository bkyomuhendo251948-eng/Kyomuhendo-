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B7E15">
      <w:pPr>
        <w:pStyle w:val="36"/>
      </w:pPr>
      <w:r>
        <w:t xml:space="preserve">MATLAB Numerical Methods </w:t>
      </w:r>
    </w:p>
    <w:p w14:paraId="5961FAA8">
      <w:pPr>
        <w:numPr>
          <w:ilvl w:val="0"/>
          <w:numId w:val="7"/>
        </w:numPr>
        <w:ind w:left="420" w:leftChars="0" w:hanging="420" w:firstLineChars="0"/>
      </w:pPr>
      <w:r>
        <w:t>SECANT METHOD</w:t>
      </w:r>
    </w:p>
    <w:p w14:paraId="4F26EA52">
      <w:pPr>
        <w:numPr>
          <w:ilvl w:val="0"/>
          <w:numId w:val="7"/>
        </w:numPr>
        <w:ind w:left="420" w:leftChars="0" w:hanging="420" w:firstLineChars="0"/>
      </w:pPr>
      <w:r>
        <w:t>NEWTON-RAPHSON METHOD</w:t>
      </w:r>
    </w:p>
    <w:p w14:paraId="19DEE2AC">
      <w:pPr>
        <w:numPr>
          <w:ilvl w:val="0"/>
          <w:numId w:val="7"/>
        </w:numPr>
        <w:ind w:left="420" w:leftChars="0" w:hanging="420" w:firstLineChars="0"/>
      </w:pPr>
      <w:r>
        <w:t>RUNGE-KUTTA 4TH ORDER (RK4).</w:t>
      </w:r>
    </w:p>
    <w:p w14:paraId="54F8F4AF">
      <w:pPr>
        <w:pStyle w:val="2"/>
        <w:rPr>
          <w:i/>
          <w:iCs/>
          <w:color w:val="auto"/>
        </w:rPr>
      </w:pPr>
      <w:r>
        <w:rPr>
          <w:i/>
          <w:iCs/>
          <w:color w:val="auto"/>
        </w:rPr>
        <w:t xml:space="preserve">1. Secant Method  </w:t>
      </w:r>
      <w:r>
        <w:rPr>
          <w:rFonts w:hint="default"/>
          <w:i/>
          <w:iCs/>
          <w:color w:val="auto"/>
          <w:lang w:val="en-US"/>
        </w:rPr>
        <w:t>‘</w:t>
      </w:r>
      <w:r>
        <w:rPr>
          <w:i/>
          <w:iCs/>
          <w:color w:val="auto"/>
        </w:rPr>
        <w:t>for</w:t>
      </w:r>
      <w:r>
        <w:rPr>
          <w:rFonts w:hint="default"/>
          <w:i/>
          <w:iCs/>
          <w:color w:val="auto"/>
          <w:lang w:val="en-US"/>
        </w:rPr>
        <w:t>’</w:t>
      </w:r>
      <w:r>
        <w:rPr>
          <w:i/>
          <w:iCs/>
          <w:color w:val="auto"/>
        </w:rPr>
        <w:t xml:space="preserve"> loop</w:t>
      </w:r>
    </w:p>
    <w:p w14:paraId="7F090489">
      <w:r>
        <w:t>Example equation:</w:t>
      </w:r>
    </w:p>
    <w:p w14:paraId="109AEEB3">
      <w:r>
        <w:t>f(x) = x^2 - 4</w:t>
      </w:r>
    </w:p>
    <w:p w14:paraId="15F0BD54"/>
    <w:p w14:paraId="70866470">
      <w:r>
        <w:t>MATLAB code:</w:t>
      </w:r>
    </w:p>
    <w:p w14:paraId="2AB031F9">
      <w:r>
        <w:rPr>
          <w:rFonts w:ascii="Consolas" w:hAnsi="Consolas"/>
          <w:sz w:val="18"/>
        </w:rPr>
        <w:t>clc;</w:t>
      </w:r>
    </w:p>
    <w:p w14:paraId="7D2ECFAF">
      <w:r>
        <w:rPr>
          <w:rFonts w:ascii="Consolas" w:hAnsi="Consolas"/>
          <w:sz w:val="18"/>
        </w:rPr>
        <w:t>clear;</w:t>
      </w:r>
    </w:p>
    <w:p w14:paraId="4E20FB1D"/>
    <w:p w14:paraId="2FC7BB0D">
      <w:r>
        <w:rPr>
          <w:rFonts w:ascii="Consolas" w:hAnsi="Consolas"/>
          <w:sz w:val="18"/>
        </w:rPr>
        <w:t>f = @(x) x^2 - 4;</w:t>
      </w:r>
    </w:p>
    <w:p w14:paraId="519B3555"/>
    <w:p w14:paraId="6E47670B">
      <w:r>
        <w:rPr>
          <w:rFonts w:ascii="Consolas" w:hAnsi="Consolas"/>
          <w:sz w:val="18"/>
        </w:rPr>
        <w:t>x0 = 1;</w:t>
      </w:r>
    </w:p>
    <w:p w14:paraId="0E419011">
      <w:r>
        <w:rPr>
          <w:rFonts w:ascii="Consolas" w:hAnsi="Consolas"/>
          <w:sz w:val="18"/>
        </w:rPr>
        <w:t>x1 = 3;</w:t>
      </w:r>
    </w:p>
    <w:p w14:paraId="0B64BC86"/>
    <w:p w14:paraId="4F99E266">
      <w:r>
        <w:rPr>
          <w:rFonts w:ascii="Consolas" w:hAnsi="Consolas"/>
          <w:sz w:val="18"/>
        </w:rPr>
        <w:t>N = 10;</w:t>
      </w:r>
    </w:p>
    <w:p w14:paraId="5208FE94"/>
    <w:p w14:paraId="18F01522">
      <w:r>
        <w:rPr>
          <w:rFonts w:ascii="Consolas" w:hAnsi="Consolas"/>
          <w:sz w:val="18"/>
        </w:rPr>
        <w:t>for i = 1:N</w:t>
      </w:r>
    </w:p>
    <w:p w14:paraId="51524F60"/>
    <w:p w14:paraId="44C85C13">
      <w:r>
        <w:rPr>
          <w:rFonts w:ascii="Consolas" w:hAnsi="Consolas"/>
          <w:sz w:val="18"/>
        </w:rPr>
        <w:t xml:space="preserve">    x2 = x1 - f(x1)*(x1-x0)/(f(x1)-f(x0));</w:t>
      </w:r>
    </w:p>
    <w:p w14:paraId="61CFA3F7"/>
    <w:p w14:paraId="77FA124E">
      <w:r>
        <w:rPr>
          <w:rFonts w:ascii="Consolas" w:hAnsi="Consolas"/>
          <w:sz w:val="18"/>
        </w:rPr>
        <w:t xml:space="preserve">    x0 = x1;</w:t>
      </w:r>
    </w:p>
    <w:p w14:paraId="44F5D222">
      <w:r>
        <w:rPr>
          <w:rFonts w:ascii="Consolas" w:hAnsi="Consolas"/>
          <w:sz w:val="18"/>
        </w:rPr>
        <w:t xml:space="preserve">    x1 = x2;</w:t>
      </w:r>
    </w:p>
    <w:p w14:paraId="6671540D"/>
    <w:p w14:paraId="0DF3B087">
      <w:r>
        <w:rPr>
          <w:rFonts w:ascii="Consolas" w:hAnsi="Consolas"/>
          <w:sz w:val="18"/>
        </w:rPr>
        <w:t>end</w:t>
      </w:r>
    </w:p>
    <w:p w14:paraId="2835ABA5"/>
    <w:p w14:paraId="7F58A2E5">
      <w:r>
        <w:rPr>
          <w:rFonts w:ascii="Consolas" w:hAnsi="Consolas"/>
          <w:sz w:val="18"/>
        </w:rPr>
        <w:t>root = x2</w:t>
      </w:r>
    </w:p>
    <w:p w14:paraId="1C57196C">
      <w:pPr>
        <w:pStyle w:val="2"/>
        <w:rPr>
          <w:i/>
          <w:iCs/>
          <w:color w:val="auto"/>
        </w:rPr>
      </w:pPr>
      <w:r>
        <w:rPr>
          <w:i/>
          <w:iCs/>
          <w:color w:val="auto"/>
        </w:rPr>
        <w:t xml:space="preserve">2. Secant Method  </w:t>
      </w:r>
      <w:r>
        <w:rPr>
          <w:rFonts w:hint="default"/>
          <w:i/>
          <w:iCs/>
          <w:color w:val="auto"/>
          <w:lang w:val="en-US"/>
        </w:rPr>
        <w:t>‘</w:t>
      </w:r>
      <w:r>
        <w:rPr>
          <w:i/>
          <w:iCs/>
          <w:color w:val="auto"/>
        </w:rPr>
        <w:t>while</w:t>
      </w:r>
      <w:r>
        <w:rPr>
          <w:rFonts w:hint="default"/>
          <w:i/>
          <w:iCs/>
          <w:color w:val="auto"/>
          <w:lang w:val="en-US"/>
        </w:rPr>
        <w:t>’</w:t>
      </w:r>
      <w:r>
        <w:rPr>
          <w:i/>
          <w:iCs/>
          <w:color w:val="auto"/>
        </w:rPr>
        <w:t xml:space="preserve"> loop</w:t>
      </w:r>
    </w:p>
    <w:p w14:paraId="0DF2964A">
      <w:r>
        <w:t>MATLAB code:</w:t>
      </w:r>
    </w:p>
    <w:p w14:paraId="4880CF05">
      <w:r>
        <w:rPr>
          <w:rFonts w:ascii="Consolas" w:hAnsi="Consolas"/>
          <w:sz w:val="18"/>
        </w:rPr>
        <w:t>clc;</w:t>
      </w:r>
    </w:p>
    <w:p w14:paraId="17F40C19">
      <w:r>
        <w:rPr>
          <w:rFonts w:ascii="Consolas" w:hAnsi="Consolas"/>
          <w:sz w:val="18"/>
        </w:rPr>
        <w:t>clear;</w:t>
      </w:r>
    </w:p>
    <w:p w14:paraId="7258E6C1"/>
    <w:p w14:paraId="018E947D">
      <w:r>
        <w:rPr>
          <w:rFonts w:ascii="Consolas" w:hAnsi="Consolas"/>
          <w:sz w:val="18"/>
        </w:rPr>
        <w:t>f = @(x) x^2 - 4;</w:t>
      </w:r>
    </w:p>
    <w:p w14:paraId="3720827D"/>
    <w:p w14:paraId="620BE826">
      <w:r>
        <w:rPr>
          <w:rFonts w:ascii="Consolas" w:hAnsi="Consolas"/>
          <w:sz w:val="18"/>
        </w:rPr>
        <w:t>x0 = 1;</w:t>
      </w:r>
    </w:p>
    <w:p w14:paraId="025CF390">
      <w:r>
        <w:rPr>
          <w:rFonts w:ascii="Consolas" w:hAnsi="Consolas"/>
          <w:sz w:val="18"/>
        </w:rPr>
        <w:t>x1 = 3;</w:t>
      </w:r>
    </w:p>
    <w:p w14:paraId="49871253"/>
    <w:p w14:paraId="606091ED">
      <w:r>
        <w:rPr>
          <w:rFonts w:ascii="Consolas" w:hAnsi="Consolas"/>
          <w:sz w:val="18"/>
        </w:rPr>
        <w:t>tol = 1e-6;</w:t>
      </w:r>
    </w:p>
    <w:p w14:paraId="0160D705">
      <w:r>
        <w:rPr>
          <w:rFonts w:ascii="Consolas" w:hAnsi="Consolas"/>
          <w:sz w:val="18"/>
        </w:rPr>
        <w:t>error = 1;</w:t>
      </w:r>
    </w:p>
    <w:p w14:paraId="0C170EBE">
      <w:r>
        <w:rPr>
          <w:rFonts w:ascii="Consolas" w:hAnsi="Consolas"/>
          <w:sz w:val="18"/>
        </w:rPr>
        <w:t>i = 0;</w:t>
      </w:r>
    </w:p>
    <w:p w14:paraId="6B4E206B"/>
    <w:p w14:paraId="18765BDD">
      <w:r>
        <w:rPr>
          <w:rFonts w:ascii="Consolas" w:hAnsi="Consolas"/>
          <w:sz w:val="18"/>
        </w:rPr>
        <w:t>while error &gt; tol</w:t>
      </w:r>
    </w:p>
    <w:p w14:paraId="27E349B6"/>
    <w:p w14:paraId="2B746546">
      <w:r>
        <w:rPr>
          <w:rFonts w:ascii="Consolas" w:hAnsi="Consolas"/>
          <w:sz w:val="18"/>
        </w:rPr>
        <w:t xml:space="preserve">    x2 = x1 - f(x1)*(x1-x0)/(f(x1)-f(x0));</w:t>
      </w:r>
    </w:p>
    <w:p w14:paraId="52771A06"/>
    <w:p w14:paraId="7995EFBA">
      <w:r>
        <w:rPr>
          <w:rFonts w:ascii="Consolas" w:hAnsi="Consolas"/>
          <w:sz w:val="18"/>
        </w:rPr>
        <w:t xml:space="preserve">    error = abs(x2-x1);</w:t>
      </w:r>
    </w:p>
    <w:p w14:paraId="019C6FC4"/>
    <w:p w14:paraId="5B504829">
      <w:r>
        <w:rPr>
          <w:rFonts w:ascii="Consolas" w:hAnsi="Consolas"/>
          <w:sz w:val="18"/>
        </w:rPr>
        <w:t xml:space="preserve">    x0 = x1;</w:t>
      </w:r>
    </w:p>
    <w:p w14:paraId="0AA662BE">
      <w:r>
        <w:rPr>
          <w:rFonts w:ascii="Consolas" w:hAnsi="Consolas"/>
          <w:sz w:val="18"/>
        </w:rPr>
        <w:t xml:space="preserve">    x1 = x2;</w:t>
      </w:r>
    </w:p>
    <w:p w14:paraId="19E7E8DB"/>
    <w:p w14:paraId="408C4739">
      <w:r>
        <w:rPr>
          <w:rFonts w:ascii="Consolas" w:hAnsi="Consolas"/>
          <w:sz w:val="18"/>
        </w:rPr>
        <w:t xml:space="preserve">    i = i + 1;</w:t>
      </w:r>
    </w:p>
    <w:p w14:paraId="6F791770"/>
    <w:p w14:paraId="3903345E">
      <w:r>
        <w:rPr>
          <w:rFonts w:ascii="Consolas" w:hAnsi="Consolas"/>
          <w:sz w:val="18"/>
        </w:rPr>
        <w:t>end</w:t>
      </w:r>
    </w:p>
    <w:p w14:paraId="37580B2E"/>
    <w:p w14:paraId="452EB5BE">
      <w:r>
        <w:rPr>
          <w:rFonts w:ascii="Consolas" w:hAnsi="Consolas"/>
          <w:sz w:val="18"/>
        </w:rPr>
        <w:t>root = x2</w:t>
      </w:r>
    </w:p>
    <w:p w14:paraId="6514C0C9">
      <w:r>
        <w:rPr>
          <w:rFonts w:ascii="Consolas" w:hAnsi="Consolas"/>
          <w:sz w:val="18"/>
        </w:rPr>
        <w:t>iterations = i</w:t>
      </w:r>
    </w:p>
    <w:p w14:paraId="36EAC856">
      <w:pPr>
        <w:pStyle w:val="2"/>
        <w:rPr>
          <w:i/>
          <w:iCs/>
          <w:color w:val="auto"/>
        </w:rPr>
      </w:pPr>
      <w:r>
        <w:rPr>
          <w:i/>
          <w:iCs/>
          <w:color w:val="auto"/>
        </w:rPr>
        <w:t xml:space="preserve">3. Newton-Raphson  </w:t>
      </w:r>
      <w:r>
        <w:rPr>
          <w:rFonts w:hint="default"/>
          <w:i/>
          <w:iCs/>
          <w:color w:val="auto"/>
          <w:lang w:val="en-US"/>
        </w:rPr>
        <w:t>‘</w:t>
      </w:r>
      <w:r>
        <w:rPr>
          <w:i/>
          <w:iCs/>
          <w:color w:val="auto"/>
        </w:rPr>
        <w:t>for</w:t>
      </w:r>
      <w:r>
        <w:rPr>
          <w:rFonts w:hint="default"/>
          <w:i/>
          <w:iCs/>
          <w:color w:val="auto"/>
          <w:lang w:val="en-US"/>
        </w:rPr>
        <w:t>’</w:t>
      </w:r>
      <w:r>
        <w:rPr>
          <w:i/>
          <w:iCs/>
          <w:color w:val="auto"/>
        </w:rPr>
        <w:t xml:space="preserve"> loop</w:t>
      </w:r>
    </w:p>
    <w:p w14:paraId="151F4747">
      <w:r>
        <w:t>For:</w:t>
      </w:r>
    </w:p>
    <w:p w14:paraId="6AF17C14">
      <w:r>
        <w:t>f(x) = x^2 - 4</w:t>
      </w:r>
    </w:p>
    <w:p w14:paraId="5EF42B4F">
      <w:r>
        <w:t>f'(x) = 2x</w:t>
      </w:r>
    </w:p>
    <w:p w14:paraId="12666BE5"/>
    <w:p w14:paraId="3EA9FC26">
      <w:r>
        <w:t>MATLAB code:</w:t>
      </w:r>
    </w:p>
    <w:p w14:paraId="15FDA00A">
      <w:r>
        <w:rPr>
          <w:rFonts w:ascii="Consolas" w:hAnsi="Consolas"/>
          <w:sz w:val="18"/>
        </w:rPr>
        <w:t>clc;</w:t>
      </w:r>
    </w:p>
    <w:p w14:paraId="53356D56">
      <w:r>
        <w:rPr>
          <w:rFonts w:ascii="Consolas" w:hAnsi="Consolas"/>
          <w:sz w:val="18"/>
        </w:rPr>
        <w:t>clear;</w:t>
      </w:r>
    </w:p>
    <w:p w14:paraId="5637CC11"/>
    <w:p w14:paraId="45236A15">
      <w:r>
        <w:rPr>
          <w:rFonts w:ascii="Consolas" w:hAnsi="Consolas"/>
          <w:sz w:val="18"/>
        </w:rPr>
        <w:t>f = @(x) x^2 - 4;</w:t>
      </w:r>
    </w:p>
    <w:p w14:paraId="1C6D4F98">
      <w:r>
        <w:rPr>
          <w:rFonts w:ascii="Consolas" w:hAnsi="Consolas"/>
          <w:sz w:val="18"/>
        </w:rPr>
        <w:t>df = @(x) 2*x;</w:t>
      </w:r>
    </w:p>
    <w:p w14:paraId="647FE83C"/>
    <w:p w14:paraId="0DCD38F0">
      <w:r>
        <w:rPr>
          <w:rFonts w:ascii="Consolas" w:hAnsi="Consolas"/>
          <w:sz w:val="18"/>
        </w:rPr>
        <w:t>x = 3;</w:t>
      </w:r>
    </w:p>
    <w:p w14:paraId="3C85DDFA"/>
    <w:p w14:paraId="3FAFAD46">
      <w:r>
        <w:rPr>
          <w:rFonts w:ascii="Consolas" w:hAnsi="Consolas"/>
          <w:sz w:val="18"/>
        </w:rPr>
        <w:t>N = 10;</w:t>
      </w:r>
    </w:p>
    <w:p w14:paraId="7C234BF8"/>
    <w:p w14:paraId="29FAC2A3">
      <w:r>
        <w:rPr>
          <w:rFonts w:ascii="Consolas" w:hAnsi="Consolas"/>
          <w:sz w:val="18"/>
        </w:rPr>
        <w:t>for i = 1:N</w:t>
      </w:r>
    </w:p>
    <w:p w14:paraId="1DDCD750"/>
    <w:p w14:paraId="781724BA">
      <w:r>
        <w:rPr>
          <w:rFonts w:ascii="Consolas" w:hAnsi="Consolas"/>
          <w:sz w:val="18"/>
        </w:rPr>
        <w:t xml:space="preserve">    xnew = x - f(x)/df(x);</w:t>
      </w:r>
    </w:p>
    <w:p w14:paraId="2FE733E9"/>
    <w:p w14:paraId="27D6DA17">
      <w:r>
        <w:rPr>
          <w:rFonts w:ascii="Consolas" w:hAnsi="Consolas"/>
          <w:sz w:val="18"/>
        </w:rPr>
        <w:t xml:space="preserve">    x = xnew;</w:t>
      </w:r>
    </w:p>
    <w:p w14:paraId="212EDC0D"/>
    <w:p w14:paraId="0DADB7D3">
      <w:r>
        <w:rPr>
          <w:rFonts w:ascii="Consolas" w:hAnsi="Consolas"/>
          <w:sz w:val="18"/>
        </w:rPr>
        <w:t>end</w:t>
      </w:r>
    </w:p>
    <w:p w14:paraId="618EB0E2"/>
    <w:p w14:paraId="268C8956">
      <w:r>
        <w:rPr>
          <w:rFonts w:ascii="Consolas" w:hAnsi="Consolas"/>
          <w:sz w:val="18"/>
        </w:rPr>
        <w:t>root = x</w:t>
      </w:r>
    </w:p>
    <w:p w14:paraId="229921CE">
      <w:pPr>
        <w:pStyle w:val="2"/>
        <w:rPr>
          <w:i/>
          <w:iCs/>
          <w:color w:val="auto"/>
        </w:rPr>
      </w:pPr>
      <w:r>
        <w:rPr>
          <w:i/>
          <w:iCs/>
          <w:color w:val="auto"/>
        </w:rPr>
        <w:t xml:space="preserve">4. Newton-Raphson </w:t>
      </w:r>
      <w:r>
        <w:rPr>
          <w:rFonts w:hint="default"/>
          <w:i/>
          <w:iCs/>
          <w:color w:val="auto"/>
          <w:lang w:val="en-US"/>
        </w:rPr>
        <w:t>‘</w:t>
      </w:r>
      <w:r>
        <w:rPr>
          <w:i/>
          <w:iCs/>
          <w:color w:val="auto"/>
        </w:rPr>
        <w:t>while</w:t>
      </w:r>
      <w:r>
        <w:rPr>
          <w:rFonts w:hint="default"/>
          <w:i/>
          <w:iCs/>
          <w:color w:val="auto"/>
          <w:lang w:val="en-US"/>
        </w:rPr>
        <w:t>’</w:t>
      </w:r>
      <w:r>
        <w:rPr>
          <w:i/>
          <w:iCs/>
          <w:color w:val="auto"/>
        </w:rPr>
        <w:t xml:space="preserve"> loop</w:t>
      </w:r>
    </w:p>
    <w:p w14:paraId="3C27B817">
      <w:r>
        <w:t>MATLAB code:</w:t>
      </w:r>
    </w:p>
    <w:p w14:paraId="0B657C7F">
      <w:r>
        <w:rPr>
          <w:rFonts w:ascii="Consolas" w:hAnsi="Consolas"/>
          <w:sz w:val="18"/>
        </w:rPr>
        <w:t>clc;</w:t>
      </w:r>
    </w:p>
    <w:p w14:paraId="6D6D1633">
      <w:r>
        <w:rPr>
          <w:rFonts w:ascii="Consolas" w:hAnsi="Consolas"/>
          <w:sz w:val="18"/>
        </w:rPr>
        <w:t>clear;</w:t>
      </w:r>
    </w:p>
    <w:p w14:paraId="165992ED"/>
    <w:p w14:paraId="5184E84D">
      <w:r>
        <w:rPr>
          <w:rFonts w:ascii="Consolas" w:hAnsi="Consolas"/>
          <w:sz w:val="18"/>
        </w:rPr>
        <w:t>f = @(x) x^2 - 4;</w:t>
      </w:r>
    </w:p>
    <w:p w14:paraId="083D10CD">
      <w:r>
        <w:rPr>
          <w:rFonts w:ascii="Consolas" w:hAnsi="Consolas"/>
          <w:sz w:val="18"/>
        </w:rPr>
        <w:t>df = @(x) 2*x;</w:t>
      </w:r>
    </w:p>
    <w:p w14:paraId="1720A88A"/>
    <w:p w14:paraId="2E871C37">
      <w:r>
        <w:rPr>
          <w:rFonts w:ascii="Consolas" w:hAnsi="Consolas"/>
          <w:sz w:val="18"/>
        </w:rPr>
        <w:t>x = 3;</w:t>
      </w:r>
    </w:p>
    <w:p w14:paraId="47C3451A"/>
    <w:p w14:paraId="1CC12698">
      <w:r>
        <w:rPr>
          <w:rFonts w:ascii="Consolas" w:hAnsi="Consolas"/>
          <w:sz w:val="18"/>
        </w:rPr>
        <w:t>tol = 1e-6;</w:t>
      </w:r>
    </w:p>
    <w:p w14:paraId="58397084">
      <w:r>
        <w:rPr>
          <w:rFonts w:ascii="Consolas" w:hAnsi="Consolas"/>
          <w:sz w:val="18"/>
        </w:rPr>
        <w:t>error = 1;</w:t>
      </w:r>
    </w:p>
    <w:p w14:paraId="0D235EDB">
      <w:r>
        <w:rPr>
          <w:rFonts w:ascii="Consolas" w:hAnsi="Consolas"/>
          <w:sz w:val="18"/>
        </w:rPr>
        <w:t>i = 0;</w:t>
      </w:r>
    </w:p>
    <w:p w14:paraId="2EB71046"/>
    <w:p w14:paraId="740A00F6">
      <w:r>
        <w:rPr>
          <w:rFonts w:ascii="Consolas" w:hAnsi="Consolas"/>
          <w:sz w:val="18"/>
        </w:rPr>
        <w:t>while error &gt; tol</w:t>
      </w:r>
    </w:p>
    <w:p w14:paraId="33B39AFD"/>
    <w:p w14:paraId="36FF3098">
      <w:r>
        <w:rPr>
          <w:rFonts w:ascii="Consolas" w:hAnsi="Consolas"/>
          <w:sz w:val="18"/>
        </w:rPr>
        <w:t xml:space="preserve">    xnew = x - f(x)/df(x);</w:t>
      </w:r>
    </w:p>
    <w:p w14:paraId="3284074E"/>
    <w:p w14:paraId="7C79EFF7">
      <w:r>
        <w:rPr>
          <w:rFonts w:ascii="Consolas" w:hAnsi="Consolas"/>
          <w:sz w:val="18"/>
        </w:rPr>
        <w:t xml:space="preserve">    error = abs(xnew-x);</w:t>
      </w:r>
    </w:p>
    <w:p w14:paraId="5369ED20"/>
    <w:p w14:paraId="41EED52A">
      <w:r>
        <w:rPr>
          <w:rFonts w:ascii="Consolas" w:hAnsi="Consolas"/>
          <w:sz w:val="18"/>
        </w:rPr>
        <w:t xml:space="preserve">    x = xnew;</w:t>
      </w:r>
    </w:p>
    <w:p w14:paraId="0DD88734"/>
    <w:p w14:paraId="118C9139">
      <w:r>
        <w:rPr>
          <w:rFonts w:ascii="Consolas" w:hAnsi="Consolas"/>
          <w:sz w:val="18"/>
        </w:rPr>
        <w:t xml:space="preserve">    i = i + 1;</w:t>
      </w:r>
    </w:p>
    <w:p w14:paraId="645B917D"/>
    <w:p w14:paraId="52BE4C6F">
      <w:r>
        <w:rPr>
          <w:rFonts w:ascii="Consolas" w:hAnsi="Consolas"/>
          <w:sz w:val="18"/>
        </w:rPr>
        <w:t>end</w:t>
      </w:r>
    </w:p>
    <w:p w14:paraId="25FB5258"/>
    <w:p w14:paraId="15881745">
      <w:r>
        <w:rPr>
          <w:rFonts w:ascii="Consolas" w:hAnsi="Consolas"/>
          <w:sz w:val="18"/>
        </w:rPr>
        <w:t>root = x</w:t>
      </w:r>
    </w:p>
    <w:p w14:paraId="062016C9">
      <w:r>
        <w:rPr>
          <w:rFonts w:ascii="Consolas" w:hAnsi="Consolas"/>
          <w:sz w:val="18"/>
        </w:rPr>
        <w:t>iterations = i</w:t>
      </w:r>
    </w:p>
    <w:p w14:paraId="5A3158A8">
      <w:pPr>
        <w:pStyle w:val="2"/>
        <w:rPr>
          <w:i/>
          <w:iCs/>
          <w:color w:val="auto"/>
        </w:rPr>
      </w:pPr>
      <w:r>
        <w:rPr>
          <w:i/>
          <w:iCs/>
          <w:color w:val="auto"/>
        </w:rPr>
        <w:t xml:space="preserve">5. RK4  </w:t>
      </w:r>
      <w:r>
        <w:rPr>
          <w:rFonts w:hint="default"/>
          <w:i/>
          <w:iCs/>
          <w:color w:val="auto"/>
          <w:lang w:val="en-US"/>
        </w:rPr>
        <w:t>‘</w:t>
      </w:r>
      <w:r>
        <w:rPr>
          <w:i/>
          <w:iCs/>
          <w:color w:val="auto"/>
        </w:rPr>
        <w:t>for</w:t>
      </w:r>
      <w:r>
        <w:rPr>
          <w:rFonts w:hint="default"/>
          <w:i/>
          <w:iCs/>
          <w:color w:val="auto"/>
          <w:lang w:val="en-US"/>
        </w:rPr>
        <w:t>’</w:t>
      </w:r>
      <w:r>
        <w:rPr>
          <w:i/>
          <w:iCs/>
          <w:color w:val="auto"/>
        </w:rPr>
        <w:t xml:space="preserve"> loop</w:t>
      </w:r>
    </w:p>
    <w:p w14:paraId="6EDA1B22">
      <w:r>
        <w:t>For:</w:t>
      </w:r>
    </w:p>
    <w:p w14:paraId="327A4576">
      <w:r>
        <w:t>dy/dx = x + y, with y(0) = 1</w:t>
      </w:r>
    </w:p>
    <w:p w14:paraId="0FDF3128"/>
    <w:p w14:paraId="506D9103">
      <w:r>
        <w:t>MATLAB code:</w:t>
      </w:r>
    </w:p>
    <w:p w14:paraId="263AD3CE">
      <w:r>
        <w:rPr>
          <w:rFonts w:ascii="Consolas" w:hAnsi="Consolas"/>
          <w:sz w:val="18"/>
        </w:rPr>
        <w:t>clc;</w:t>
      </w:r>
    </w:p>
    <w:p w14:paraId="2D7353C8">
      <w:r>
        <w:rPr>
          <w:rFonts w:ascii="Consolas" w:hAnsi="Consolas"/>
          <w:sz w:val="18"/>
        </w:rPr>
        <w:t>clear;</w:t>
      </w:r>
    </w:p>
    <w:p w14:paraId="7CBC2192"/>
    <w:p w14:paraId="15C33A1D">
      <w:r>
        <w:rPr>
          <w:rFonts w:ascii="Consolas" w:hAnsi="Consolas"/>
          <w:sz w:val="18"/>
        </w:rPr>
        <w:t>f = @(x,y) x+y;</w:t>
      </w:r>
    </w:p>
    <w:p w14:paraId="5D1780BF"/>
    <w:p w14:paraId="40500D3A">
      <w:r>
        <w:rPr>
          <w:rFonts w:ascii="Consolas" w:hAnsi="Consolas"/>
          <w:sz w:val="18"/>
        </w:rPr>
        <w:t>x0 = 0;</w:t>
      </w:r>
    </w:p>
    <w:p w14:paraId="3D02E54A">
      <w:r>
        <w:rPr>
          <w:rFonts w:ascii="Consolas" w:hAnsi="Consolas"/>
          <w:sz w:val="18"/>
        </w:rPr>
        <w:t>y0 = 1;</w:t>
      </w:r>
    </w:p>
    <w:p w14:paraId="489C5AE9"/>
    <w:p w14:paraId="19EF3E43">
      <w:r>
        <w:rPr>
          <w:rFonts w:ascii="Consolas" w:hAnsi="Consolas"/>
          <w:sz w:val="18"/>
        </w:rPr>
        <w:t>h = 0.1;</w:t>
      </w:r>
    </w:p>
    <w:p w14:paraId="2EAE0A6C">
      <w:r>
        <w:rPr>
          <w:rFonts w:ascii="Consolas" w:hAnsi="Consolas"/>
          <w:sz w:val="18"/>
        </w:rPr>
        <w:t>xf = 1;</w:t>
      </w:r>
    </w:p>
    <w:p w14:paraId="2B95269C"/>
    <w:p w14:paraId="6A4F5FA1">
      <w:r>
        <w:rPr>
          <w:rFonts w:ascii="Consolas" w:hAnsi="Consolas"/>
          <w:sz w:val="18"/>
        </w:rPr>
        <w:t>N = (xf-x0)/h;</w:t>
      </w:r>
    </w:p>
    <w:p w14:paraId="6CA166E1"/>
    <w:p w14:paraId="35418F27">
      <w:r>
        <w:rPr>
          <w:rFonts w:ascii="Consolas" w:hAnsi="Consolas"/>
          <w:sz w:val="18"/>
        </w:rPr>
        <w:t>x = zeros(1,N+1);</w:t>
      </w:r>
    </w:p>
    <w:p w14:paraId="5ACE1EE6">
      <w:r>
        <w:rPr>
          <w:rFonts w:ascii="Consolas" w:hAnsi="Consolas"/>
          <w:sz w:val="18"/>
        </w:rPr>
        <w:t>y = zeros(1,N+1);</w:t>
      </w:r>
    </w:p>
    <w:p w14:paraId="2DC9FBFA"/>
    <w:p w14:paraId="2870012C">
      <w:r>
        <w:rPr>
          <w:rFonts w:ascii="Consolas" w:hAnsi="Consolas"/>
          <w:sz w:val="18"/>
        </w:rPr>
        <w:t>x(1) = x0;</w:t>
      </w:r>
    </w:p>
    <w:p w14:paraId="699164BE">
      <w:r>
        <w:rPr>
          <w:rFonts w:ascii="Consolas" w:hAnsi="Consolas"/>
          <w:sz w:val="18"/>
        </w:rPr>
        <w:t>y(1) = y0;</w:t>
      </w:r>
    </w:p>
    <w:p w14:paraId="127592DC"/>
    <w:p w14:paraId="084F54AF">
      <w:r>
        <w:rPr>
          <w:rFonts w:ascii="Consolas" w:hAnsi="Consolas"/>
          <w:sz w:val="18"/>
        </w:rPr>
        <w:t>for i = 1:N</w:t>
      </w:r>
    </w:p>
    <w:p w14:paraId="5FDE777F"/>
    <w:p w14:paraId="0DB9B659">
      <w:r>
        <w:rPr>
          <w:rFonts w:ascii="Consolas" w:hAnsi="Consolas"/>
          <w:sz w:val="18"/>
        </w:rPr>
        <w:t xml:space="preserve">    k1 = h*f(x(i),y(i));</w:t>
      </w:r>
    </w:p>
    <w:p w14:paraId="3ED16141"/>
    <w:p w14:paraId="0DE3C60C">
      <w:r>
        <w:rPr>
          <w:rFonts w:ascii="Consolas" w:hAnsi="Consolas"/>
          <w:sz w:val="18"/>
        </w:rPr>
        <w:t xml:space="preserve">    k2 = h*f(x(i)+h/2,y(i)+k1/2);</w:t>
      </w:r>
    </w:p>
    <w:p w14:paraId="2E699E14"/>
    <w:p w14:paraId="7F45C05C">
      <w:r>
        <w:rPr>
          <w:rFonts w:ascii="Consolas" w:hAnsi="Consolas"/>
          <w:sz w:val="18"/>
        </w:rPr>
        <w:t xml:space="preserve">    k3 = h*f(x(i)+h/2,y(i)+k2/2);</w:t>
      </w:r>
    </w:p>
    <w:p w14:paraId="03822868"/>
    <w:p w14:paraId="10C44D4A">
      <w:r>
        <w:rPr>
          <w:rFonts w:ascii="Consolas" w:hAnsi="Consolas"/>
          <w:sz w:val="18"/>
        </w:rPr>
        <w:t xml:space="preserve">    k4 = h*f(x(i)+h,y(i)+k3);</w:t>
      </w:r>
    </w:p>
    <w:p w14:paraId="4660E63B"/>
    <w:p w14:paraId="364F7F99">
      <w:r>
        <w:rPr>
          <w:rFonts w:ascii="Consolas" w:hAnsi="Consolas"/>
          <w:sz w:val="18"/>
        </w:rPr>
        <w:t xml:space="preserve">    y(i+1) = y(i)+(k1+2*k2+2*k3+k4)/6;</w:t>
      </w:r>
    </w:p>
    <w:p w14:paraId="61CD24E4"/>
    <w:p w14:paraId="6A9BC2C9">
      <w:r>
        <w:rPr>
          <w:rFonts w:ascii="Consolas" w:hAnsi="Consolas"/>
          <w:sz w:val="18"/>
        </w:rPr>
        <w:t xml:space="preserve">    x(i+1) = x(i)+h;</w:t>
      </w:r>
    </w:p>
    <w:p w14:paraId="26F941B1"/>
    <w:p w14:paraId="16160195">
      <w:r>
        <w:rPr>
          <w:rFonts w:ascii="Consolas" w:hAnsi="Consolas"/>
          <w:sz w:val="18"/>
        </w:rPr>
        <w:t>end</w:t>
      </w:r>
    </w:p>
    <w:p w14:paraId="08B70E33"/>
    <w:p w14:paraId="4B24F8AC">
      <w:r>
        <w:rPr>
          <w:rFonts w:ascii="Consolas" w:hAnsi="Consolas"/>
          <w:sz w:val="18"/>
        </w:rPr>
        <w:t>x</w:t>
      </w:r>
      <w:bookmarkStart w:id="0" w:name="_GoBack"/>
      <w:bookmarkEnd w:id="0"/>
    </w:p>
    <w:p w14:paraId="0887A362">
      <w:r>
        <w:rPr>
          <w:rFonts w:ascii="Consolas" w:hAnsi="Consolas"/>
          <w:sz w:val="18"/>
        </w:rPr>
        <w:t>y</w:t>
      </w:r>
    </w:p>
    <w:p w14:paraId="3BADB109">
      <w:pPr>
        <w:pStyle w:val="2"/>
        <w:rPr>
          <w:rFonts w:hint="default"/>
          <w:i/>
          <w:iCs/>
          <w:color w:val="auto"/>
          <w:lang w:val="en-US"/>
        </w:rPr>
      </w:pPr>
      <w:r>
        <w:rPr>
          <w:i/>
          <w:iCs/>
          <w:color w:val="auto"/>
        </w:rPr>
        <w:t xml:space="preserve">6. RK4 </w:t>
      </w:r>
      <w:r>
        <w:rPr>
          <w:rFonts w:hint="default"/>
          <w:i/>
          <w:iCs/>
          <w:color w:val="auto"/>
          <w:lang w:val="en-US"/>
        </w:rPr>
        <w:t>‘</w:t>
      </w:r>
      <w:r>
        <w:rPr>
          <w:i/>
          <w:iCs/>
          <w:color w:val="auto"/>
        </w:rPr>
        <w:t>while</w:t>
      </w:r>
      <w:r>
        <w:rPr>
          <w:rFonts w:hint="default"/>
          <w:i/>
          <w:iCs/>
          <w:color w:val="auto"/>
          <w:lang w:val="en-US"/>
        </w:rPr>
        <w:t>’</w:t>
      </w:r>
      <w:r>
        <w:rPr>
          <w:i/>
          <w:iCs/>
          <w:color w:val="auto"/>
        </w:rPr>
        <w:t xml:space="preserve"> loo</w:t>
      </w:r>
      <w:r>
        <w:rPr>
          <w:rFonts w:hint="default"/>
          <w:i/>
          <w:iCs/>
          <w:color w:val="auto"/>
          <w:lang w:val="en-US"/>
        </w:rPr>
        <w:t>p</w:t>
      </w:r>
    </w:p>
    <w:p w14:paraId="5CFEE12F">
      <w:r>
        <w:t>MATLAB code:</w:t>
      </w:r>
    </w:p>
    <w:p w14:paraId="2D51A422">
      <w:r>
        <w:rPr>
          <w:rFonts w:ascii="Consolas" w:hAnsi="Consolas"/>
          <w:sz w:val="18"/>
        </w:rPr>
        <w:t>clc;</w:t>
      </w:r>
    </w:p>
    <w:p w14:paraId="3BB30D51">
      <w:r>
        <w:rPr>
          <w:rFonts w:ascii="Consolas" w:hAnsi="Consolas"/>
          <w:sz w:val="18"/>
        </w:rPr>
        <w:t>clear;</w:t>
      </w:r>
    </w:p>
    <w:p w14:paraId="50BF5995"/>
    <w:p w14:paraId="2C713B85">
      <w:r>
        <w:rPr>
          <w:rFonts w:ascii="Consolas" w:hAnsi="Consolas"/>
          <w:sz w:val="18"/>
        </w:rPr>
        <w:t>f = @(x,y) x+y;</w:t>
      </w:r>
    </w:p>
    <w:p w14:paraId="55D269FB"/>
    <w:p w14:paraId="567BA886">
      <w:r>
        <w:rPr>
          <w:rFonts w:ascii="Consolas" w:hAnsi="Consolas"/>
          <w:sz w:val="18"/>
        </w:rPr>
        <w:t>x = 0;</w:t>
      </w:r>
    </w:p>
    <w:p w14:paraId="62111803">
      <w:r>
        <w:rPr>
          <w:rFonts w:ascii="Consolas" w:hAnsi="Consolas"/>
          <w:sz w:val="18"/>
        </w:rPr>
        <w:t>y = 1;</w:t>
      </w:r>
    </w:p>
    <w:p w14:paraId="721D2BCA"/>
    <w:p w14:paraId="41C19179">
      <w:r>
        <w:rPr>
          <w:rFonts w:ascii="Consolas" w:hAnsi="Consolas"/>
          <w:sz w:val="18"/>
        </w:rPr>
        <w:t>h = 0.1;</w:t>
      </w:r>
    </w:p>
    <w:p w14:paraId="7033A8E7">
      <w:r>
        <w:rPr>
          <w:rFonts w:ascii="Consolas" w:hAnsi="Consolas"/>
          <w:sz w:val="18"/>
        </w:rPr>
        <w:t>xf = 1;</w:t>
      </w:r>
    </w:p>
    <w:p w14:paraId="32A70EFE"/>
    <w:p w14:paraId="7402031D">
      <w:r>
        <w:rPr>
          <w:rFonts w:ascii="Consolas" w:hAnsi="Consolas"/>
          <w:sz w:val="18"/>
        </w:rPr>
        <w:t>while x &lt; xf</w:t>
      </w:r>
    </w:p>
    <w:p w14:paraId="7F87D224"/>
    <w:p w14:paraId="11D3AFA6">
      <w:r>
        <w:rPr>
          <w:rFonts w:ascii="Consolas" w:hAnsi="Consolas"/>
          <w:sz w:val="18"/>
        </w:rPr>
        <w:t xml:space="preserve">    k1 = h*f(x,y);</w:t>
      </w:r>
    </w:p>
    <w:p w14:paraId="1A1A24EB"/>
    <w:p w14:paraId="73F6F521">
      <w:r>
        <w:rPr>
          <w:rFonts w:ascii="Consolas" w:hAnsi="Consolas"/>
          <w:sz w:val="18"/>
        </w:rPr>
        <w:t xml:space="preserve">    k2 = h*f(x+h/2,y+k1/2);</w:t>
      </w:r>
    </w:p>
    <w:p w14:paraId="5B312F80"/>
    <w:p w14:paraId="2E6FBCCA">
      <w:r>
        <w:rPr>
          <w:rFonts w:ascii="Consolas" w:hAnsi="Consolas"/>
          <w:sz w:val="18"/>
        </w:rPr>
        <w:t xml:space="preserve">    k3 = h*f(x+h/2,y+k2/2);</w:t>
      </w:r>
    </w:p>
    <w:p w14:paraId="41BE5122"/>
    <w:p w14:paraId="6A590B0B">
      <w:r>
        <w:rPr>
          <w:rFonts w:ascii="Consolas" w:hAnsi="Consolas"/>
          <w:sz w:val="18"/>
        </w:rPr>
        <w:t xml:space="preserve">    k4 = h*f(x+h,y+k3);</w:t>
      </w:r>
    </w:p>
    <w:p w14:paraId="10E9114D"/>
    <w:p w14:paraId="7D6B39F9">
      <w:r>
        <w:rPr>
          <w:rFonts w:ascii="Consolas" w:hAnsi="Consolas"/>
          <w:sz w:val="18"/>
        </w:rPr>
        <w:t xml:space="preserve">    y = y+(k1+2*k2+2*k3+k4)/6;</w:t>
      </w:r>
    </w:p>
    <w:p w14:paraId="74132F10"/>
    <w:p w14:paraId="6FB046AE">
      <w:r>
        <w:rPr>
          <w:rFonts w:ascii="Consolas" w:hAnsi="Consolas"/>
          <w:sz w:val="18"/>
        </w:rPr>
        <w:t xml:space="preserve">    x = x+h;</w:t>
      </w:r>
    </w:p>
    <w:p w14:paraId="199448D9"/>
    <w:p w14:paraId="5A67BAE6">
      <w:r>
        <w:rPr>
          <w:rFonts w:ascii="Consolas" w:hAnsi="Consolas"/>
          <w:sz w:val="18"/>
        </w:rPr>
        <w:t>end</w:t>
      </w:r>
    </w:p>
    <w:p w14:paraId="281CE81D"/>
    <w:p w14:paraId="55FA0E26">
      <w:r>
        <w:rPr>
          <w:rFonts w:ascii="Consolas" w:hAnsi="Consolas"/>
          <w:sz w:val="18"/>
        </w:rPr>
        <w:t>x</w:t>
      </w:r>
    </w:p>
    <w:p w14:paraId="65B4F736">
      <w:r>
        <w:rPr>
          <w:rFonts w:ascii="Consolas" w:hAnsi="Consolas"/>
          <w:sz w:val="18"/>
        </w:rPr>
        <w:t>y</w:t>
      </w:r>
    </w:p>
    <w:p w14:paraId="7D3E9403">
      <w:pPr>
        <w:pStyle w:val="2"/>
        <w:rPr>
          <w:i/>
          <w:iCs/>
          <w:color w:val="auto"/>
        </w:rPr>
      </w:pPr>
      <w:r>
        <w:rPr>
          <w:rFonts w:hint="default"/>
          <w:i/>
          <w:iCs/>
          <w:color w:val="auto"/>
          <w:lang w:val="en-US"/>
        </w:rPr>
        <w:t>7</w:t>
      </w:r>
      <w:r>
        <w:rPr>
          <w:i/>
          <w:iCs/>
          <w:color w:val="auto"/>
        </w:rPr>
        <w:t>. PSEUDOCODE</w:t>
      </w:r>
    </w:p>
    <w:p w14:paraId="68328C36">
      <w:r>
        <w:t>SECANT METHOD</w:t>
      </w:r>
    </w:p>
    <w:p w14:paraId="3780472C">
      <w:r>
        <w:rPr>
          <w:rFonts w:ascii="Consolas" w:hAnsi="Consolas"/>
          <w:sz w:val="18"/>
        </w:rPr>
        <w:t>START</w:t>
      </w:r>
    </w:p>
    <w:p w14:paraId="1BA55020">
      <w:r>
        <w:rPr>
          <w:rFonts w:ascii="Consolas" w:hAnsi="Consolas"/>
          <w:sz w:val="18"/>
        </w:rPr>
        <w:t>Define f(x)</w:t>
      </w:r>
    </w:p>
    <w:p w14:paraId="451784F4">
      <w:r>
        <w:rPr>
          <w:rFonts w:ascii="Consolas" w:hAnsi="Consolas"/>
          <w:sz w:val="18"/>
        </w:rPr>
        <w:t>Enter x0 and x1</w:t>
      </w:r>
    </w:p>
    <w:p w14:paraId="3B4F3122">
      <w:r>
        <w:rPr>
          <w:rFonts w:ascii="Consolas" w:hAnsi="Consolas"/>
          <w:sz w:val="18"/>
        </w:rPr>
        <w:t>Set tolerance or number of iterations</w:t>
      </w:r>
    </w:p>
    <w:p w14:paraId="3F7CFE1F">
      <w:r>
        <w:rPr>
          <w:rFonts w:ascii="Consolas" w:hAnsi="Consolas"/>
          <w:sz w:val="18"/>
        </w:rPr>
        <w:t>Calculate the new approximation using the Secant formula</w:t>
      </w:r>
    </w:p>
    <w:p w14:paraId="0BF5DC6F">
      <w:r>
        <w:rPr>
          <w:rFonts w:ascii="Consolas" w:hAnsi="Consolas"/>
          <w:sz w:val="18"/>
        </w:rPr>
        <w:t>Calculate the error if using a tolerance</w:t>
      </w:r>
    </w:p>
    <w:p w14:paraId="4ADA9FEE">
      <w:r>
        <w:rPr>
          <w:rFonts w:ascii="Consolas" w:hAnsi="Consolas"/>
          <w:sz w:val="18"/>
        </w:rPr>
        <w:t>Update x0 and x1</w:t>
      </w:r>
    </w:p>
    <w:p w14:paraId="70AB455E">
      <w:r>
        <w:rPr>
          <w:rFonts w:ascii="Consolas" w:hAnsi="Consolas"/>
          <w:sz w:val="18"/>
        </w:rPr>
        <w:t>Repeat until the stopping condition is satisfied</w:t>
      </w:r>
    </w:p>
    <w:p w14:paraId="22A16339">
      <w:r>
        <w:rPr>
          <w:rFonts w:ascii="Consolas" w:hAnsi="Consolas"/>
          <w:sz w:val="18"/>
        </w:rPr>
        <w:t>Display the root</w:t>
      </w:r>
    </w:p>
    <w:p w14:paraId="32F77508">
      <w:r>
        <w:rPr>
          <w:rFonts w:ascii="Consolas" w:hAnsi="Consolas"/>
          <w:sz w:val="18"/>
        </w:rPr>
        <w:t>STOP</w:t>
      </w:r>
    </w:p>
    <w:p w14:paraId="4D4CEF73"/>
    <w:p w14:paraId="4575515D">
      <w:r>
        <w:t>NEWTON-RAPHSON</w:t>
      </w:r>
    </w:p>
    <w:p w14:paraId="7AD69EE4">
      <w:r>
        <w:rPr>
          <w:rFonts w:ascii="Consolas" w:hAnsi="Consolas"/>
          <w:sz w:val="18"/>
        </w:rPr>
        <w:t>START</w:t>
      </w:r>
    </w:p>
    <w:p w14:paraId="7D3F15A8">
      <w:r>
        <w:rPr>
          <w:rFonts w:ascii="Consolas" w:hAnsi="Consolas"/>
          <w:sz w:val="18"/>
        </w:rPr>
        <w:t>Define f(x) and f'(x)</w:t>
      </w:r>
    </w:p>
    <w:p w14:paraId="67230F98">
      <w:r>
        <w:rPr>
          <w:rFonts w:ascii="Consolas" w:hAnsi="Consolas"/>
          <w:sz w:val="18"/>
        </w:rPr>
        <w:t>Enter initial guess x0</w:t>
      </w:r>
    </w:p>
    <w:p w14:paraId="47D27F4D">
      <w:r>
        <w:rPr>
          <w:rFonts w:ascii="Consolas" w:hAnsi="Consolas"/>
          <w:sz w:val="18"/>
        </w:rPr>
        <w:t>Set tolerance or number of iterations</w:t>
      </w:r>
    </w:p>
    <w:p w14:paraId="334F8DD2">
      <w:r>
        <w:rPr>
          <w:rFonts w:ascii="Consolas" w:hAnsi="Consolas"/>
          <w:sz w:val="18"/>
        </w:rPr>
        <w:t>Calculate the new x using Newton-Raphson formula</w:t>
      </w:r>
    </w:p>
    <w:p w14:paraId="0CC563DB">
      <w:r>
        <w:rPr>
          <w:rFonts w:ascii="Consolas" w:hAnsi="Consolas"/>
          <w:sz w:val="18"/>
        </w:rPr>
        <w:t>Calculate error</w:t>
      </w:r>
    </w:p>
    <w:p w14:paraId="1AD8A420">
      <w:r>
        <w:rPr>
          <w:rFonts w:ascii="Consolas" w:hAnsi="Consolas"/>
          <w:sz w:val="18"/>
        </w:rPr>
        <w:t>Update x</w:t>
      </w:r>
    </w:p>
    <w:p w14:paraId="18DE6C99">
      <w:r>
        <w:rPr>
          <w:rFonts w:ascii="Consolas" w:hAnsi="Consolas"/>
          <w:sz w:val="18"/>
        </w:rPr>
        <w:t>Repeat until the stopping condition is satisfied</w:t>
      </w:r>
    </w:p>
    <w:p w14:paraId="602024BE">
      <w:r>
        <w:rPr>
          <w:rFonts w:ascii="Consolas" w:hAnsi="Consolas"/>
          <w:sz w:val="18"/>
        </w:rPr>
        <w:t>Display the root</w:t>
      </w:r>
    </w:p>
    <w:p w14:paraId="68E9422A">
      <w:r>
        <w:rPr>
          <w:rFonts w:ascii="Consolas" w:hAnsi="Consolas"/>
          <w:sz w:val="18"/>
        </w:rPr>
        <w:t>STOP</w:t>
      </w:r>
    </w:p>
    <w:p w14:paraId="6BE6A020"/>
    <w:p w14:paraId="2BBABEB8">
      <w:r>
        <w:t>RK4</w:t>
      </w:r>
    </w:p>
    <w:p w14:paraId="32DF4E9F">
      <w:r>
        <w:rPr>
          <w:rFonts w:ascii="Consolas" w:hAnsi="Consolas"/>
          <w:sz w:val="18"/>
        </w:rPr>
        <w:t>START</w:t>
      </w:r>
    </w:p>
    <w:p w14:paraId="2E501685">
      <w:r>
        <w:rPr>
          <w:rFonts w:ascii="Consolas" w:hAnsi="Consolas"/>
          <w:sz w:val="18"/>
        </w:rPr>
        <w:t>Define dy/dx = f(x,y)</w:t>
      </w:r>
    </w:p>
    <w:p w14:paraId="3605C804">
      <w:r>
        <w:rPr>
          <w:rFonts w:ascii="Consolas" w:hAnsi="Consolas"/>
          <w:sz w:val="18"/>
        </w:rPr>
        <w:t>Enter initial x and y</w:t>
      </w:r>
    </w:p>
    <w:p w14:paraId="09A8F9A3">
      <w:r>
        <w:t>Choose step size h</w:t>
      </w:r>
    </w:p>
    <w:p w14:paraId="24105C43">
      <w:r>
        <w:rPr>
          <w:rFonts w:ascii="Consolas" w:hAnsi="Consolas"/>
          <w:sz w:val="18"/>
        </w:rPr>
        <w:t>Calculate k1, k2, k3 and k4</w:t>
      </w:r>
    </w:p>
    <w:p w14:paraId="6CAA8182">
      <w:r>
        <w:rPr>
          <w:rFonts w:ascii="Consolas" w:hAnsi="Consolas"/>
          <w:sz w:val="18"/>
        </w:rPr>
        <w:t>Calculate the next y</w:t>
      </w:r>
    </w:p>
    <w:p w14:paraId="7899FACE">
      <w:r>
        <w:rPr>
          <w:rFonts w:ascii="Consolas" w:hAnsi="Consolas"/>
          <w:sz w:val="18"/>
        </w:rPr>
        <w:t>Update x</w:t>
      </w:r>
    </w:p>
    <w:p w14:paraId="71A1C0FF">
      <w:r>
        <w:rPr>
          <w:rFonts w:ascii="Consolas" w:hAnsi="Consolas"/>
          <w:sz w:val="18"/>
        </w:rPr>
        <w:t>Repeat until final x is reached</w:t>
      </w:r>
    </w:p>
    <w:p w14:paraId="33C0C8AA">
      <w:r>
        <w:rPr>
          <w:rFonts w:ascii="Consolas" w:hAnsi="Consolas"/>
          <w:sz w:val="18"/>
        </w:rPr>
        <w:t>Display x and y</w:t>
      </w:r>
    </w:p>
    <w:p w14:paraId="51FA91F3">
      <w:r>
        <w:rPr>
          <w:rFonts w:ascii="Consolas" w:hAnsi="Consolas"/>
          <w:sz w:val="18"/>
        </w:rPr>
        <w:t>STOP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BD31C1E"/>
    <w:multiLevelType w:val="singleLevel"/>
    <w:tmpl w:val="2BD31C1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755CA2"/>
    <w:rsid w:val="2EAE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620</Words>
  <Characters>2622</Characters>
  <Lines>0</Lines>
  <Paragraphs>0</Paragraphs>
  <TotalTime>7</TotalTime>
  <ScaleCrop>false</ScaleCrop>
  <LinksUpToDate>false</LinksUpToDate>
  <CharactersWithSpaces>3177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Muyali Simon Peter</cp:lastModifiedBy>
  <dcterms:modified xsi:type="dcterms:W3CDTF">2026-09-28T18:18:48Z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eyJoZGlkIjoiMjA5YzQwN2RjNThhM2I3ZDUwMGQxYjJkMDNlNzk3MmYiLCJ1c2VySWQiOiIzNzI4NzAyOTU5Nzk2In0=</vt:lpwstr>
  </property>
  <property fmtid="{D5CDD505-2E9C-101B-9397-08002B2CF9AE}" pid="3" name="KSOProductBuildVer">
    <vt:lpwstr>1033-12.1.0.28485</vt:lpwstr>
  </property>
  <property fmtid="{D5CDD505-2E9C-101B-9397-08002B2CF9AE}" pid="4" name="ICV">
    <vt:lpwstr>4BA8F9294C2A439480FD60544CD60743_13</vt:lpwstr>
  </property>
</Properties>
</file>